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28B" w:rsidRPr="00AD679B" w:rsidRDefault="00D4328B">
      <w:pPr>
        <w:rPr>
          <w:rFonts w:asciiTheme="minorHAnsi" w:hAnsiTheme="minorHAnsi" w:cstheme="minorHAnsi"/>
          <w:b/>
          <w:sz w:val="24"/>
          <w:u w:val="single"/>
        </w:rPr>
      </w:pPr>
      <w:r w:rsidRPr="00AD679B">
        <w:rPr>
          <w:rFonts w:asciiTheme="minorHAnsi" w:hAnsiTheme="minorHAnsi" w:cstheme="minorHAnsi"/>
          <w:b/>
          <w:sz w:val="24"/>
          <w:u w:val="single"/>
        </w:rPr>
        <w:t>Storyboard</w:t>
      </w:r>
    </w:p>
    <w:p w:rsidR="00D4328B" w:rsidRDefault="00D4328B">
      <w:pPr>
        <w:rPr>
          <w:rFonts w:asciiTheme="minorHAnsi" w:hAnsiTheme="minorHAnsi" w:cstheme="minorHAnsi"/>
        </w:rPr>
      </w:pPr>
      <w:r>
        <w:rPr>
          <w:rFonts w:asciiTheme="minorHAnsi" w:hAnsiTheme="minorHAnsi" w:cstheme="minorHAnsi"/>
        </w:rPr>
        <w:t xml:space="preserve">The two </w:t>
      </w:r>
      <w:proofErr w:type="spellStart"/>
      <w:r>
        <w:rPr>
          <w:rFonts w:asciiTheme="minorHAnsi" w:hAnsiTheme="minorHAnsi" w:cstheme="minorHAnsi"/>
        </w:rPr>
        <w:t>cutscenes</w:t>
      </w:r>
      <w:proofErr w:type="spellEnd"/>
      <w:r>
        <w:rPr>
          <w:rFonts w:asciiTheme="minorHAnsi" w:hAnsiTheme="minorHAnsi" w:cstheme="minorHAnsi"/>
        </w:rPr>
        <w:t xml:space="preserve"> in the game consist of a series of still images accompanying a voice over. The rough images will be pictured here with the associated lines of narration below each.</w:t>
      </w:r>
    </w:p>
    <w:p w:rsidR="00D4328B" w:rsidRPr="00D4328B" w:rsidRDefault="00D4328B">
      <w:pPr>
        <w:rPr>
          <w:rFonts w:asciiTheme="minorHAnsi" w:hAnsiTheme="minorHAnsi" w:cstheme="minorHAnsi"/>
        </w:rPr>
      </w:pPr>
    </w:p>
    <w:p w:rsidR="002C2DB3" w:rsidRPr="00AD679B" w:rsidRDefault="00D4328B">
      <w:pPr>
        <w:rPr>
          <w:rFonts w:asciiTheme="minorHAnsi" w:hAnsiTheme="minorHAnsi" w:cstheme="minorHAnsi"/>
          <w:b/>
          <w:sz w:val="24"/>
        </w:rPr>
      </w:pPr>
      <w:r w:rsidRPr="00AD679B">
        <w:rPr>
          <w:rFonts w:asciiTheme="minorHAnsi" w:hAnsiTheme="minorHAnsi" w:cstheme="minorHAnsi"/>
          <w:b/>
        </w:rPr>
        <w:t xml:space="preserve">Intro </w:t>
      </w:r>
      <w:proofErr w:type="spellStart"/>
      <w:r w:rsidRPr="00AD679B">
        <w:rPr>
          <w:rFonts w:asciiTheme="minorHAnsi" w:hAnsiTheme="minorHAnsi" w:cstheme="minorHAnsi"/>
          <w:b/>
        </w:rPr>
        <w:t>Cutscene</w:t>
      </w:r>
      <w:proofErr w:type="spellEnd"/>
    </w:p>
    <w:p w:rsidR="00D4328B" w:rsidRDefault="00D4328B">
      <w:pPr>
        <w:rPr>
          <w:rFonts w:asciiTheme="minorHAnsi" w:hAnsiTheme="minorHAnsi" w:cstheme="minorHAnsi"/>
        </w:rPr>
      </w:pPr>
      <w:r>
        <w:rPr>
          <w:rFonts w:asciiTheme="minorHAnsi" w:hAnsiTheme="minorHAnsi" w:cstheme="minorHAnsi"/>
          <w:noProof/>
        </w:rPr>
        <w:drawing>
          <wp:inline distT="0" distB="0" distL="0" distR="0">
            <wp:extent cx="2552700" cy="1817630"/>
            <wp:effectExtent l="19050" t="0" r="0" b="0"/>
            <wp:docPr id="1" name="Picture 1" descr="C:\Users\pmorgan.CISE\Downloads\Intro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organ.CISE\Downloads\Intro 1.bmp"/>
                    <pic:cNvPicPr>
                      <a:picLocks noChangeAspect="1" noChangeArrowheads="1"/>
                    </pic:cNvPicPr>
                  </pic:nvPicPr>
                  <pic:blipFill>
                    <a:blip r:embed="rId6" cstate="print"/>
                    <a:srcRect/>
                    <a:stretch>
                      <a:fillRect/>
                    </a:stretch>
                  </pic:blipFill>
                  <pic:spPr bwMode="auto">
                    <a:xfrm>
                      <a:off x="0" y="0"/>
                      <a:ext cx="2558705" cy="1821906"/>
                    </a:xfrm>
                    <a:prstGeom prst="rect">
                      <a:avLst/>
                    </a:prstGeom>
                    <a:noFill/>
                    <a:ln w="9525">
                      <a:noFill/>
                      <a:miter lim="800000"/>
                      <a:headEnd/>
                      <a:tailEnd/>
                    </a:ln>
                  </pic:spPr>
                </pic:pic>
              </a:graphicData>
            </a:graphic>
          </wp:inline>
        </w:drawing>
      </w:r>
    </w:p>
    <w:p w:rsidR="00D4328B" w:rsidRDefault="00D4328B">
      <w:pPr>
        <w:rPr>
          <w:rFonts w:asciiTheme="minorHAnsi" w:hAnsiTheme="minorHAnsi" w:cstheme="minorHAnsi"/>
        </w:rPr>
      </w:pPr>
      <w:r>
        <w:rPr>
          <w:rFonts w:asciiTheme="minorHAnsi" w:hAnsiTheme="minorHAnsi" w:cstheme="minorHAnsi"/>
        </w:rPr>
        <w:t>“</w:t>
      </w:r>
      <w:r w:rsidRPr="00D4328B">
        <w:rPr>
          <w:rFonts w:asciiTheme="minorHAnsi" w:hAnsiTheme="minorHAnsi" w:cstheme="minorHAnsi"/>
        </w:rPr>
        <w:t xml:space="preserve">In the year 732 DB, under the rule of the First Lords of the Admiralty, the nation of </w:t>
      </w:r>
      <w:proofErr w:type="spellStart"/>
      <w:r w:rsidRPr="00D4328B">
        <w:rPr>
          <w:rFonts w:asciiTheme="minorHAnsi" w:hAnsiTheme="minorHAnsi" w:cstheme="minorHAnsi"/>
        </w:rPr>
        <w:t>Valtameri</w:t>
      </w:r>
      <w:proofErr w:type="spellEnd"/>
      <w:r w:rsidRPr="00D4328B">
        <w:rPr>
          <w:rFonts w:asciiTheme="minorHAnsi" w:hAnsiTheme="minorHAnsi" w:cstheme="minorHAnsi"/>
        </w:rPr>
        <w:t xml:space="preserve"> was blighted by several seafaring bandits.</w:t>
      </w:r>
      <w:r>
        <w:rPr>
          <w:rFonts w:asciiTheme="minorHAnsi" w:hAnsiTheme="minorHAnsi" w:cstheme="minorHAnsi"/>
        </w:rPr>
        <w:t>”</w:t>
      </w:r>
    </w:p>
    <w:p w:rsidR="00492A8E" w:rsidRDefault="00492A8E">
      <w:pPr>
        <w:rPr>
          <w:rFonts w:asciiTheme="minorHAnsi" w:hAnsiTheme="minorHAnsi" w:cstheme="minorHAnsi"/>
        </w:rPr>
      </w:pPr>
    </w:p>
    <w:p w:rsidR="00492A8E" w:rsidRDefault="00492A8E">
      <w:pPr>
        <w:rPr>
          <w:rFonts w:asciiTheme="minorHAnsi" w:hAnsiTheme="minorHAnsi" w:cstheme="minorHAnsi"/>
        </w:rPr>
      </w:pPr>
      <w:r>
        <w:rPr>
          <w:rFonts w:asciiTheme="minorHAnsi" w:hAnsiTheme="minorHAnsi" w:cstheme="minorHAnsi"/>
          <w:noProof/>
        </w:rPr>
        <w:drawing>
          <wp:inline distT="0" distB="0" distL="0" distR="0">
            <wp:extent cx="2544136" cy="1552575"/>
            <wp:effectExtent l="19050" t="0" r="8564" b="0"/>
            <wp:docPr id="2" name="Picture 2" descr="C:\Users\pmorgan.CISE\Downloads\Intr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organ.CISE\Downloads\Intro 2.bmp"/>
                    <pic:cNvPicPr>
                      <a:picLocks noChangeAspect="1" noChangeArrowheads="1"/>
                    </pic:cNvPicPr>
                  </pic:nvPicPr>
                  <pic:blipFill>
                    <a:blip r:embed="rId7" cstate="print"/>
                    <a:srcRect/>
                    <a:stretch>
                      <a:fillRect/>
                    </a:stretch>
                  </pic:blipFill>
                  <pic:spPr bwMode="auto">
                    <a:xfrm>
                      <a:off x="0" y="0"/>
                      <a:ext cx="2544136" cy="1552575"/>
                    </a:xfrm>
                    <a:prstGeom prst="rect">
                      <a:avLst/>
                    </a:prstGeom>
                    <a:noFill/>
                    <a:ln w="9525">
                      <a:noFill/>
                      <a:miter lim="800000"/>
                      <a:headEnd/>
                      <a:tailEnd/>
                    </a:ln>
                  </pic:spPr>
                </pic:pic>
              </a:graphicData>
            </a:graphic>
          </wp:inline>
        </w:drawing>
      </w:r>
    </w:p>
    <w:p w:rsidR="00492A8E" w:rsidRDefault="00492A8E">
      <w:pPr>
        <w:rPr>
          <w:rFonts w:asciiTheme="minorHAnsi" w:hAnsiTheme="minorHAnsi" w:cstheme="minorHAnsi"/>
        </w:rPr>
      </w:pPr>
      <w:r>
        <w:rPr>
          <w:rFonts w:asciiTheme="minorHAnsi" w:hAnsiTheme="minorHAnsi" w:cstheme="minorHAnsi"/>
        </w:rPr>
        <w:t>“</w:t>
      </w:r>
      <w:r w:rsidRPr="00492A8E">
        <w:rPr>
          <w:rFonts w:asciiTheme="minorHAnsi" w:hAnsiTheme="minorHAnsi" w:cstheme="minorHAnsi"/>
        </w:rPr>
        <w:t>Absorbed in their own interests, the First Lords of the Admiralty overlooked the suffering of the people at the hands of these bandits.</w:t>
      </w:r>
      <w:r>
        <w:rPr>
          <w:rFonts w:asciiTheme="minorHAnsi" w:hAnsiTheme="minorHAnsi" w:cstheme="minorHAnsi"/>
        </w:rPr>
        <w:t>”</w:t>
      </w:r>
    </w:p>
    <w:p w:rsidR="00492A8E" w:rsidRDefault="00492A8E">
      <w:pPr>
        <w:rPr>
          <w:rFonts w:asciiTheme="minorHAnsi" w:hAnsiTheme="minorHAnsi" w:cstheme="minorHAnsi"/>
        </w:rPr>
      </w:pPr>
    </w:p>
    <w:p w:rsidR="00492A8E" w:rsidRDefault="00492A8E">
      <w:pPr>
        <w:rPr>
          <w:rFonts w:asciiTheme="minorHAnsi" w:hAnsiTheme="minorHAnsi" w:cstheme="minorHAnsi"/>
        </w:rPr>
      </w:pPr>
      <w:r>
        <w:rPr>
          <w:rFonts w:asciiTheme="minorHAnsi" w:hAnsiTheme="minorHAnsi" w:cstheme="minorHAnsi"/>
          <w:noProof/>
        </w:rPr>
        <w:drawing>
          <wp:inline distT="0" distB="0" distL="0" distR="0">
            <wp:extent cx="2771775" cy="1952625"/>
            <wp:effectExtent l="19050" t="0" r="9525" b="0"/>
            <wp:docPr id="3" name="Picture 3" descr="C:\Users\pmorgan.CISE\Downloads\Intro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organ.CISE\Downloads\Intro 3.bmp"/>
                    <pic:cNvPicPr>
                      <a:picLocks noChangeAspect="1" noChangeArrowheads="1"/>
                    </pic:cNvPicPr>
                  </pic:nvPicPr>
                  <pic:blipFill>
                    <a:blip r:embed="rId8" cstate="print"/>
                    <a:srcRect/>
                    <a:stretch>
                      <a:fillRect/>
                    </a:stretch>
                  </pic:blipFill>
                  <pic:spPr bwMode="auto">
                    <a:xfrm>
                      <a:off x="0" y="0"/>
                      <a:ext cx="2771775" cy="1952625"/>
                    </a:xfrm>
                    <a:prstGeom prst="rect">
                      <a:avLst/>
                    </a:prstGeom>
                    <a:noFill/>
                    <a:ln w="9525">
                      <a:noFill/>
                      <a:miter lim="800000"/>
                      <a:headEnd/>
                      <a:tailEnd/>
                    </a:ln>
                  </pic:spPr>
                </pic:pic>
              </a:graphicData>
            </a:graphic>
          </wp:inline>
        </w:drawing>
      </w:r>
    </w:p>
    <w:p w:rsidR="00492A8E" w:rsidRDefault="00492A8E">
      <w:pPr>
        <w:rPr>
          <w:rFonts w:asciiTheme="minorHAnsi" w:hAnsiTheme="minorHAnsi" w:cstheme="minorHAnsi"/>
        </w:rPr>
      </w:pPr>
      <w:r>
        <w:rPr>
          <w:rFonts w:asciiTheme="minorHAnsi" w:hAnsiTheme="minorHAnsi" w:cstheme="minorHAnsi"/>
        </w:rPr>
        <w:t>“</w:t>
      </w:r>
      <w:r w:rsidRPr="00492A8E">
        <w:rPr>
          <w:rFonts w:asciiTheme="minorHAnsi" w:hAnsiTheme="minorHAnsi" w:cstheme="minorHAnsi"/>
        </w:rPr>
        <w:t>To counter this threat, P.I.R.A.T.E.S. was created by civilians with the goal of maintaining peace and prosperity for the common folk.</w:t>
      </w:r>
      <w:r>
        <w:rPr>
          <w:rFonts w:asciiTheme="minorHAnsi" w:hAnsiTheme="minorHAnsi" w:cstheme="minorHAnsi"/>
        </w:rPr>
        <w:t>”</w:t>
      </w:r>
    </w:p>
    <w:p w:rsidR="00492A8E" w:rsidRDefault="00492A8E">
      <w:pPr>
        <w:rPr>
          <w:rFonts w:asciiTheme="minorHAnsi" w:hAnsiTheme="minorHAnsi" w:cstheme="minorHAnsi"/>
        </w:rPr>
      </w:pPr>
    </w:p>
    <w:p w:rsidR="00492A8E" w:rsidRDefault="00492A8E">
      <w:pPr>
        <w:rPr>
          <w:rFonts w:asciiTheme="minorHAnsi" w:hAnsiTheme="minorHAnsi" w:cstheme="minorHAnsi"/>
        </w:rPr>
      </w:pPr>
      <w:r>
        <w:rPr>
          <w:rFonts w:asciiTheme="minorHAnsi" w:hAnsiTheme="minorHAnsi" w:cstheme="minorHAnsi"/>
          <w:noProof/>
        </w:rPr>
        <w:lastRenderedPageBreak/>
        <w:drawing>
          <wp:inline distT="0" distB="0" distL="0" distR="0">
            <wp:extent cx="2752725" cy="1895475"/>
            <wp:effectExtent l="19050" t="0" r="9525" b="0"/>
            <wp:docPr id="4" name="Picture 4" descr="C:\Users\pmorgan.CISE\Downloads\Intro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organ.CISE\Downloads\Intro 4.bmp"/>
                    <pic:cNvPicPr>
                      <a:picLocks noChangeAspect="1" noChangeArrowheads="1"/>
                    </pic:cNvPicPr>
                  </pic:nvPicPr>
                  <pic:blipFill>
                    <a:blip r:embed="rId9" cstate="print"/>
                    <a:srcRect/>
                    <a:stretch>
                      <a:fillRect/>
                    </a:stretch>
                  </pic:blipFill>
                  <pic:spPr bwMode="auto">
                    <a:xfrm>
                      <a:off x="0" y="0"/>
                      <a:ext cx="2752725" cy="1895475"/>
                    </a:xfrm>
                    <a:prstGeom prst="rect">
                      <a:avLst/>
                    </a:prstGeom>
                    <a:noFill/>
                    <a:ln w="9525">
                      <a:noFill/>
                      <a:miter lim="800000"/>
                      <a:headEnd/>
                      <a:tailEnd/>
                    </a:ln>
                  </pic:spPr>
                </pic:pic>
              </a:graphicData>
            </a:graphic>
          </wp:inline>
        </w:drawing>
      </w:r>
    </w:p>
    <w:p w:rsidR="00492A8E" w:rsidRDefault="00492A8E">
      <w:pPr>
        <w:rPr>
          <w:rFonts w:asciiTheme="minorHAnsi" w:hAnsiTheme="minorHAnsi" w:cstheme="minorHAnsi"/>
        </w:rPr>
      </w:pPr>
      <w:r>
        <w:rPr>
          <w:rFonts w:asciiTheme="minorHAnsi" w:hAnsiTheme="minorHAnsi" w:cstheme="minorHAnsi"/>
        </w:rPr>
        <w:t>“</w:t>
      </w:r>
      <w:r w:rsidRPr="00492A8E">
        <w:rPr>
          <w:rFonts w:asciiTheme="minorHAnsi" w:hAnsiTheme="minorHAnsi" w:cstheme="minorHAnsi"/>
        </w:rPr>
        <w:t>For the next 70 years, growing both in strength and popularity, P.I.R.A.T.E.S. patrolled the waters enjoying official impunity for their peace-keeping actions.</w:t>
      </w:r>
      <w:r>
        <w:rPr>
          <w:rFonts w:asciiTheme="minorHAnsi" w:hAnsiTheme="minorHAnsi" w:cstheme="minorHAnsi"/>
        </w:rPr>
        <w:t>”</w:t>
      </w:r>
    </w:p>
    <w:p w:rsidR="00492A8E" w:rsidRDefault="00492A8E">
      <w:pPr>
        <w:rPr>
          <w:rFonts w:asciiTheme="minorHAnsi" w:hAnsiTheme="minorHAnsi" w:cstheme="minorHAnsi"/>
        </w:rPr>
      </w:pPr>
    </w:p>
    <w:p w:rsidR="00492A8E" w:rsidRDefault="00492A8E">
      <w:pPr>
        <w:rPr>
          <w:rFonts w:asciiTheme="minorHAnsi" w:hAnsiTheme="minorHAnsi" w:cstheme="minorHAnsi"/>
        </w:rPr>
      </w:pPr>
      <w:r>
        <w:rPr>
          <w:rFonts w:asciiTheme="minorHAnsi" w:hAnsiTheme="minorHAnsi" w:cstheme="minorHAnsi"/>
          <w:noProof/>
        </w:rPr>
        <w:drawing>
          <wp:inline distT="0" distB="0" distL="0" distR="0">
            <wp:extent cx="2858947" cy="2171700"/>
            <wp:effectExtent l="19050" t="0" r="0" b="0"/>
            <wp:docPr id="5" name="Picture 5" descr="C:\Users\pmorgan.CISE\Downloads\Limbo Menu Prototype - Col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organ.CISE\Downloads\Limbo Menu Prototype - Colored.jpg"/>
                    <pic:cNvPicPr>
                      <a:picLocks noChangeAspect="1" noChangeArrowheads="1"/>
                    </pic:cNvPicPr>
                  </pic:nvPicPr>
                  <pic:blipFill>
                    <a:blip r:embed="rId10" cstate="print"/>
                    <a:srcRect/>
                    <a:stretch>
                      <a:fillRect/>
                    </a:stretch>
                  </pic:blipFill>
                  <pic:spPr bwMode="auto">
                    <a:xfrm>
                      <a:off x="0" y="0"/>
                      <a:ext cx="2858947" cy="2171700"/>
                    </a:xfrm>
                    <a:prstGeom prst="rect">
                      <a:avLst/>
                    </a:prstGeom>
                    <a:noFill/>
                    <a:ln w="9525">
                      <a:noFill/>
                      <a:miter lim="800000"/>
                      <a:headEnd/>
                      <a:tailEnd/>
                    </a:ln>
                  </pic:spPr>
                </pic:pic>
              </a:graphicData>
            </a:graphic>
          </wp:inline>
        </w:drawing>
      </w:r>
    </w:p>
    <w:p w:rsidR="00492A8E" w:rsidRDefault="00492A8E">
      <w:pPr>
        <w:rPr>
          <w:rFonts w:asciiTheme="minorHAnsi" w:hAnsiTheme="minorHAnsi" w:cstheme="minorHAnsi"/>
        </w:rPr>
      </w:pPr>
      <w:r>
        <w:rPr>
          <w:rFonts w:asciiTheme="minorHAnsi" w:hAnsiTheme="minorHAnsi" w:cstheme="minorHAnsi"/>
        </w:rPr>
        <w:t>“</w:t>
      </w:r>
      <w:r w:rsidRPr="00492A8E">
        <w:rPr>
          <w:rFonts w:asciiTheme="minorHAnsi" w:hAnsiTheme="minorHAnsi" w:cstheme="minorHAnsi"/>
        </w:rPr>
        <w:t xml:space="preserve">Now, in the year 802 DB, a young first mate by the name of Moot </w:t>
      </w:r>
      <w:proofErr w:type="spellStart"/>
      <w:r w:rsidRPr="00492A8E">
        <w:rPr>
          <w:rFonts w:asciiTheme="minorHAnsi" w:hAnsiTheme="minorHAnsi" w:cstheme="minorHAnsi"/>
        </w:rPr>
        <w:t>Sile</w:t>
      </w:r>
      <w:proofErr w:type="spellEnd"/>
      <w:r w:rsidRPr="00492A8E">
        <w:rPr>
          <w:rFonts w:asciiTheme="minorHAnsi" w:hAnsiTheme="minorHAnsi" w:cstheme="minorHAnsi"/>
        </w:rPr>
        <w:t xml:space="preserve"> has just been promoted to captain.</w:t>
      </w:r>
      <w:r>
        <w:rPr>
          <w:rFonts w:asciiTheme="minorHAnsi" w:hAnsiTheme="minorHAnsi" w:cstheme="minorHAnsi"/>
        </w:rPr>
        <w:t>”</w:t>
      </w:r>
    </w:p>
    <w:p w:rsidR="009553D6" w:rsidRDefault="009553D6">
      <w:pPr>
        <w:rPr>
          <w:rFonts w:asciiTheme="minorHAnsi" w:hAnsiTheme="minorHAnsi" w:cstheme="minorHAnsi"/>
        </w:rPr>
      </w:pPr>
    </w:p>
    <w:p w:rsidR="009553D6" w:rsidRPr="00AD679B" w:rsidRDefault="009553D6">
      <w:pPr>
        <w:rPr>
          <w:rFonts w:asciiTheme="minorHAnsi" w:hAnsiTheme="minorHAnsi" w:cstheme="minorHAnsi"/>
          <w:b/>
        </w:rPr>
      </w:pPr>
      <w:proofErr w:type="spellStart"/>
      <w:r w:rsidRPr="00AD679B">
        <w:rPr>
          <w:rFonts w:asciiTheme="minorHAnsi" w:hAnsiTheme="minorHAnsi" w:cstheme="minorHAnsi"/>
          <w:b/>
        </w:rPr>
        <w:t>Outro</w:t>
      </w:r>
      <w:proofErr w:type="spellEnd"/>
      <w:r w:rsidRPr="00AD679B">
        <w:rPr>
          <w:rFonts w:asciiTheme="minorHAnsi" w:hAnsiTheme="minorHAnsi" w:cstheme="minorHAnsi"/>
          <w:b/>
        </w:rPr>
        <w:t xml:space="preserve"> </w:t>
      </w:r>
      <w:proofErr w:type="spellStart"/>
      <w:r w:rsidRPr="00AD679B">
        <w:rPr>
          <w:rFonts w:asciiTheme="minorHAnsi" w:hAnsiTheme="minorHAnsi" w:cstheme="minorHAnsi"/>
          <w:b/>
        </w:rPr>
        <w:t>Cutscene</w:t>
      </w:r>
      <w:proofErr w:type="spellEnd"/>
    </w:p>
    <w:p w:rsidR="009553D6" w:rsidRDefault="009553D6">
      <w:pPr>
        <w:rPr>
          <w:rFonts w:asciiTheme="minorHAnsi" w:hAnsiTheme="minorHAnsi" w:cstheme="minorHAnsi"/>
        </w:rPr>
      </w:pPr>
      <w:r>
        <w:rPr>
          <w:rFonts w:asciiTheme="minorHAnsi" w:hAnsiTheme="minorHAnsi" w:cstheme="minorHAnsi"/>
          <w:noProof/>
        </w:rPr>
        <w:drawing>
          <wp:inline distT="0" distB="0" distL="0" distR="0">
            <wp:extent cx="2923514" cy="2200275"/>
            <wp:effectExtent l="19050" t="0" r="0" b="0"/>
            <wp:docPr id="6" name="Picture 1" descr="C:\Users\pmorgan\Downloads\Outro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organ\Downloads\Outro 1.bmp"/>
                    <pic:cNvPicPr>
                      <a:picLocks noChangeAspect="1" noChangeArrowheads="1"/>
                    </pic:cNvPicPr>
                  </pic:nvPicPr>
                  <pic:blipFill>
                    <a:blip r:embed="rId11" cstate="print"/>
                    <a:srcRect/>
                    <a:stretch>
                      <a:fillRect/>
                    </a:stretch>
                  </pic:blipFill>
                  <pic:spPr bwMode="auto">
                    <a:xfrm>
                      <a:off x="0" y="0"/>
                      <a:ext cx="2923514" cy="2200275"/>
                    </a:xfrm>
                    <a:prstGeom prst="rect">
                      <a:avLst/>
                    </a:prstGeom>
                    <a:noFill/>
                    <a:ln w="9525">
                      <a:noFill/>
                      <a:miter lim="800000"/>
                      <a:headEnd/>
                      <a:tailEnd/>
                    </a:ln>
                  </pic:spPr>
                </pic:pic>
              </a:graphicData>
            </a:graphic>
          </wp:inline>
        </w:drawing>
      </w:r>
    </w:p>
    <w:p w:rsidR="009553D6" w:rsidRDefault="009553D6">
      <w:pPr>
        <w:rPr>
          <w:rFonts w:asciiTheme="minorHAnsi" w:hAnsiTheme="minorHAnsi" w:cstheme="minorHAnsi"/>
        </w:rPr>
      </w:pPr>
      <w:r>
        <w:rPr>
          <w:rFonts w:asciiTheme="minorHAnsi" w:hAnsiTheme="minorHAnsi" w:cstheme="minorHAnsi"/>
        </w:rPr>
        <w:t>“</w:t>
      </w:r>
      <w:r w:rsidRPr="009553D6">
        <w:rPr>
          <w:rFonts w:asciiTheme="minorHAnsi" w:hAnsiTheme="minorHAnsi" w:cstheme="minorHAnsi"/>
        </w:rPr>
        <w:t xml:space="preserve">Following the tragic deaths of Captain Moot </w:t>
      </w:r>
      <w:proofErr w:type="spellStart"/>
      <w:r w:rsidRPr="009553D6">
        <w:rPr>
          <w:rFonts w:asciiTheme="minorHAnsi" w:hAnsiTheme="minorHAnsi" w:cstheme="minorHAnsi"/>
        </w:rPr>
        <w:t>Sile</w:t>
      </w:r>
      <w:proofErr w:type="spellEnd"/>
      <w:r w:rsidRPr="009553D6">
        <w:rPr>
          <w:rFonts w:asciiTheme="minorHAnsi" w:hAnsiTheme="minorHAnsi" w:cstheme="minorHAnsi"/>
        </w:rPr>
        <w:t xml:space="preserve"> and his crew, the First Lords of the Admiralty declared themselves the saviors of the people.</w:t>
      </w:r>
      <w:r>
        <w:rPr>
          <w:rFonts w:asciiTheme="minorHAnsi" w:hAnsiTheme="minorHAnsi" w:cstheme="minorHAnsi"/>
        </w:rPr>
        <w:t>”</w:t>
      </w:r>
    </w:p>
    <w:p w:rsidR="009553D6" w:rsidRDefault="009553D6">
      <w:pPr>
        <w:rPr>
          <w:rFonts w:asciiTheme="minorHAnsi" w:hAnsiTheme="minorHAnsi" w:cstheme="minorHAnsi"/>
        </w:rPr>
      </w:pPr>
    </w:p>
    <w:p w:rsidR="009553D6" w:rsidRDefault="009553D6">
      <w:pPr>
        <w:rPr>
          <w:rFonts w:asciiTheme="minorHAnsi" w:hAnsiTheme="minorHAnsi" w:cstheme="minorHAnsi"/>
        </w:rPr>
      </w:pPr>
      <w:r>
        <w:rPr>
          <w:rFonts w:asciiTheme="minorHAnsi" w:hAnsiTheme="minorHAnsi" w:cstheme="minorHAnsi"/>
          <w:noProof/>
        </w:rPr>
        <w:lastRenderedPageBreak/>
        <w:drawing>
          <wp:inline distT="0" distB="0" distL="0" distR="0">
            <wp:extent cx="2857500" cy="2006122"/>
            <wp:effectExtent l="19050" t="0" r="0" b="0"/>
            <wp:docPr id="7" name="Picture 2" descr="C:\Users\pmorgan\Downloads\Outr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organ\Downloads\Outro 2.bmp"/>
                    <pic:cNvPicPr>
                      <a:picLocks noChangeAspect="1" noChangeArrowheads="1"/>
                    </pic:cNvPicPr>
                  </pic:nvPicPr>
                  <pic:blipFill>
                    <a:blip r:embed="rId12" cstate="print"/>
                    <a:srcRect/>
                    <a:stretch>
                      <a:fillRect/>
                    </a:stretch>
                  </pic:blipFill>
                  <pic:spPr bwMode="auto">
                    <a:xfrm>
                      <a:off x="0" y="0"/>
                      <a:ext cx="2857500" cy="2006122"/>
                    </a:xfrm>
                    <a:prstGeom prst="rect">
                      <a:avLst/>
                    </a:prstGeom>
                    <a:noFill/>
                    <a:ln w="9525">
                      <a:noFill/>
                      <a:miter lim="800000"/>
                      <a:headEnd/>
                      <a:tailEnd/>
                    </a:ln>
                  </pic:spPr>
                </pic:pic>
              </a:graphicData>
            </a:graphic>
          </wp:inline>
        </w:drawing>
      </w:r>
    </w:p>
    <w:p w:rsidR="009553D6" w:rsidRDefault="009553D6">
      <w:pPr>
        <w:rPr>
          <w:rFonts w:asciiTheme="minorHAnsi" w:hAnsiTheme="minorHAnsi" w:cstheme="minorHAnsi"/>
        </w:rPr>
      </w:pPr>
      <w:r>
        <w:rPr>
          <w:rFonts w:asciiTheme="minorHAnsi" w:hAnsiTheme="minorHAnsi" w:cstheme="minorHAnsi"/>
        </w:rPr>
        <w:t>“</w:t>
      </w:r>
      <w:r w:rsidRPr="009553D6">
        <w:rPr>
          <w:rFonts w:asciiTheme="minorHAnsi" w:hAnsiTheme="minorHAnsi" w:cstheme="minorHAnsi"/>
        </w:rPr>
        <w:t xml:space="preserve">However, P.I.R.A.T.E.S. representative Michael, after suffering a fit of conscience, declared to any that would </w:t>
      </w:r>
      <w:proofErr w:type="gramStart"/>
      <w:r w:rsidRPr="009553D6">
        <w:rPr>
          <w:rFonts w:asciiTheme="minorHAnsi" w:hAnsiTheme="minorHAnsi" w:cstheme="minorHAnsi"/>
        </w:rPr>
        <w:t>listen</w:t>
      </w:r>
      <w:proofErr w:type="gramEnd"/>
      <w:r w:rsidRPr="009553D6">
        <w:rPr>
          <w:rFonts w:asciiTheme="minorHAnsi" w:hAnsiTheme="minorHAnsi" w:cstheme="minorHAnsi"/>
        </w:rPr>
        <w:t xml:space="preserve"> the truth of Moot </w:t>
      </w:r>
      <w:proofErr w:type="spellStart"/>
      <w:r w:rsidRPr="009553D6">
        <w:rPr>
          <w:rFonts w:asciiTheme="minorHAnsi" w:hAnsiTheme="minorHAnsi" w:cstheme="minorHAnsi"/>
        </w:rPr>
        <w:t>Sile’s</w:t>
      </w:r>
      <w:proofErr w:type="spellEnd"/>
      <w:r w:rsidRPr="009553D6">
        <w:rPr>
          <w:rFonts w:asciiTheme="minorHAnsi" w:hAnsiTheme="minorHAnsi" w:cstheme="minorHAnsi"/>
        </w:rPr>
        <w:t xml:space="preserve"> final actions.</w:t>
      </w:r>
      <w:r>
        <w:rPr>
          <w:rFonts w:asciiTheme="minorHAnsi" w:hAnsiTheme="minorHAnsi" w:cstheme="minorHAnsi"/>
        </w:rPr>
        <w:t>”</w:t>
      </w:r>
    </w:p>
    <w:p w:rsidR="009553D6" w:rsidRDefault="009553D6">
      <w:pPr>
        <w:rPr>
          <w:rFonts w:asciiTheme="minorHAnsi" w:hAnsiTheme="minorHAnsi" w:cstheme="minorHAnsi"/>
        </w:rPr>
      </w:pPr>
    </w:p>
    <w:p w:rsidR="009553D6" w:rsidRDefault="009553D6">
      <w:pPr>
        <w:rPr>
          <w:rFonts w:asciiTheme="minorHAnsi" w:hAnsiTheme="minorHAnsi" w:cstheme="minorHAnsi"/>
        </w:rPr>
      </w:pPr>
      <w:r>
        <w:rPr>
          <w:rFonts w:asciiTheme="minorHAnsi" w:hAnsiTheme="minorHAnsi" w:cstheme="minorHAnsi"/>
          <w:noProof/>
        </w:rPr>
        <w:drawing>
          <wp:inline distT="0" distB="0" distL="0" distR="0">
            <wp:extent cx="2743200" cy="1724025"/>
            <wp:effectExtent l="19050" t="0" r="0" b="0"/>
            <wp:docPr id="8" name="Picture 3" descr="C:\Users\pmorgan\Downloads\Outro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organ\Downloads\Outro 3.bmp"/>
                    <pic:cNvPicPr>
                      <a:picLocks noChangeAspect="1" noChangeArrowheads="1"/>
                    </pic:cNvPicPr>
                  </pic:nvPicPr>
                  <pic:blipFill>
                    <a:blip r:embed="rId13" cstate="print"/>
                    <a:srcRect/>
                    <a:stretch>
                      <a:fillRect/>
                    </a:stretch>
                  </pic:blipFill>
                  <pic:spPr bwMode="auto">
                    <a:xfrm>
                      <a:off x="0" y="0"/>
                      <a:ext cx="2743200" cy="1724025"/>
                    </a:xfrm>
                    <a:prstGeom prst="rect">
                      <a:avLst/>
                    </a:prstGeom>
                    <a:noFill/>
                    <a:ln w="9525">
                      <a:noFill/>
                      <a:miter lim="800000"/>
                      <a:headEnd/>
                      <a:tailEnd/>
                    </a:ln>
                  </pic:spPr>
                </pic:pic>
              </a:graphicData>
            </a:graphic>
          </wp:inline>
        </w:drawing>
      </w:r>
    </w:p>
    <w:p w:rsidR="009553D6" w:rsidRDefault="009553D6">
      <w:pPr>
        <w:rPr>
          <w:rFonts w:asciiTheme="minorHAnsi" w:hAnsiTheme="minorHAnsi" w:cstheme="minorHAnsi"/>
        </w:rPr>
      </w:pPr>
      <w:r>
        <w:rPr>
          <w:rFonts w:asciiTheme="minorHAnsi" w:hAnsiTheme="minorHAnsi" w:cstheme="minorHAnsi"/>
        </w:rPr>
        <w:t>“</w:t>
      </w:r>
      <w:r w:rsidRPr="009553D6">
        <w:rPr>
          <w:rFonts w:asciiTheme="minorHAnsi" w:hAnsiTheme="minorHAnsi" w:cstheme="minorHAnsi"/>
        </w:rPr>
        <w:t xml:space="preserve">Inspired by Michael’s story, and infuriated by the government’s lies, the citizens of </w:t>
      </w:r>
      <w:proofErr w:type="spellStart"/>
      <w:r w:rsidRPr="009553D6">
        <w:rPr>
          <w:rFonts w:asciiTheme="minorHAnsi" w:hAnsiTheme="minorHAnsi" w:cstheme="minorHAnsi"/>
        </w:rPr>
        <w:t>Valtameri</w:t>
      </w:r>
      <w:proofErr w:type="spellEnd"/>
      <w:r w:rsidRPr="009553D6">
        <w:rPr>
          <w:rFonts w:asciiTheme="minorHAnsi" w:hAnsiTheme="minorHAnsi" w:cstheme="minorHAnsi"/>
        </w:rPr>
        <w:t xml:space="preserve"> once again boarded ships and took up arms. This time, their enemy was the corrupted government.</w:t>
      </w:r>
      <w:r>
        <w:rPr>
          <w:rFonts w:asciiTheme="minorHAnsi" w:hAnsiTheme="minorHAnsi" w:cstheme="minorHAnsi"/>
        </w:rPr>
        <w:t>”</w:t>
      </w:r>
    </w:p>
    <w:p w:rsidR="009553D6" w:rsidRDefault="009553D6">
      <w:pPr>
        <w:rPr>
          <w:rFonts w:asciiTheme="minorHAnsi" w:hAnsiTheme="minorHAnsi" w:cstheme="minorHAnsi"/>
        </w:rPr>
      </w:pPr>
    </w:p>
    <w:p w:rsidR="009553D6" w:rsidRDefault="009553D6">
      <w:pPr>
        <w:rPr>
          <w:rFonts w:asciiTheme="minorHAnsi" w:hAnsiTheme="minorHAnsi" w:cstheme="minorHAnsi"/>
        </w:rPr>
      </w:pPr>
      <w:r>
        <w:rPr>
          <w:rFonts w:asciiTheme="minorHAnsi" w:hAnsiTheme="minorHAnsi" w:cstheme="minorHAnsi"/>
          <w:noProof/>
        </w:rPr>
        <w:drawing>
          <wp:inline distT="0" distB="0" distL="0" distR="0">
            <wp:extent cx="2771775" cy="1647825"/>
            <wp:effectExtent l="19050" t="0" r="9525" b="0"/>
            <wp:docPr id="9" name="Picture 4" descr="C:\Users\pmorgan\Downloads\Outro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organ\Downloads\Outro 4.bmp"/>
                    <pic:cNvPicPr>
                      <a:picLocks noChangeAspect="1" noChangeArrowheads="1"/>
                    </pic:cNvPicPr>
                  </pic:nvPicPr>
                  <pic:blipFill>
                    <a:blip r:embed="rId14" cstate="print"/>
                    <a:srcRect/>
                    <a:stretch>
                      <a:fillRect/>
                    </a:stretch>
                  </pic:blipFill>
                  <pic:spPr bwMode="auto">
                    <a:xfrm>
                      <a:off x="0" y="0"/>
                      <a:ext cx="2771775" cy="1647825"/>
                    </a:xfrm>
                    <a:prstGeom prst="rect">
                      <a:avLst/>
                    </a:prstGeom>
                    <a:noFill/>
                    <a:ln w="9525">
                      <a:noFill/>
                      <a:miter lim="800000"/>
                      <a:headEnd/>
                      <a:tailEnd/>
                    </a:ln>
                  </pic:spPr>
                </pic:pic>
              </a:graphicData>
            </a:graphic>
          </wp:inline>
        </w:drawing>
      </w:r>
    </w:p>
    <w:p w:rsidR="009553D6" w:rsidRDefault="009553D6">
      <w:pPr>
        <w:rPr>
          <w:rFonts w:asciiTheme="minorHAnsi" w:hAnsiTheme="minorHAnsi" w:cstheme="minorHAnsi"/>
        </w:rPr>
      </w:pPr>
      <w:r>
        <w:rPr>
          <w:rFonts w:asciiTheme="minorHAnsi" w:hAnsiTheme="minorHAnsi" w:cstheme="minorHAnsi"/>
        </w:rPr>
        <w:t>“</w:t>
      </w:r>
      <w:r w:rsidRPr="009553D6">
        <w:rPr>
          <w:rFonts w:asciiTheme="minorHAnsi" w:hAnsiTheme="minorHAnsi" w:cstheme="minorHAnsi"/>
        </w:rPr>
        <w:t>Each ship that sailed against the First Lords bore the flag of P.I.R.A.T.E.S., not in recognition of the fallen organization, but in memory of the brave captain whose stubbornness forced even Fate to yield.</w:t>
      </w:r>
      <w:r>
        <w:rPr>
          <w:rFonts w:asciiTheme="minorHAnsi" w:hAnsiTheme="minorHAnsi" w:cstheme="minorHAnsi"/>
        </w:rPr>
        <w:t>”</w:t>
      </w:r>
    </w:p>
    <w:p w:rsidR="009553D6" w:rsidRDefault="009553D6">
      <w:pPr>
        <w:rPr>
          <w:rFonts w:asciiTheme="minorHAnsi" w:hAnsiTheme="minorHAnsi" w:cstheme="minorHAnsi"/>
        </w:rPr>
      </w:pPr>
    </w:p>
    <w:p w:rsidR="009553D6" w:rsidRDefault="009553D6">
      <w:pPr>
        <w:rPr>
          <w:rFonts w:asciiTheme="minorHAnsi" w:hAnsiTheme="minorHAnsi" w:cstheme="minorHAnsi"/>
        </w:rPr>
      </w:pPr>
      <w:r>
        <w:rPr>
          <w:rFonts w:asciiTheme="minorHAnsi" w:hAnsiTheme="minorHAnsi" w:cstheme="minorHAnsi"/>
          <w:noProof/>
        </w:rPr>
        <w:lastRenderedPageBreak/>
        <w:drawing>
          <wp:inline distT="0" distB="0" distL="0" distR="0">
            <wp:extent cx="2743200" cy="1781175"/>
            <wp:effectExtent l="19050" t="0" r="0" b="0"/>
            <wp:docPr id="10" name="Picture 5" descr="C:\Users\pmorgan\Downloads\Outro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organ\Downloads\Outro 5.bmp"/>
                    <pic:cNvPicPr>
                      <a:picLocks noChangeAspect="1" noChangeArrowheads="1"/>
                    </pic:cNvPicPr>
                  </pic:nvPicPr>
                  <pic:blipFill>
                    <a:blip r:embed="rId15" cstate="print"/>
                    <a:srcRect/>
                    <a:stretch>
                      <a:fillRect/>
                    </a:stretch>
                  </pic:blipFill>
                  <pic:spPr bwMode="auto">
                    <a:xfrm>
                      <a:off x="0" y="0"/>
                      <a:ext cx="2743200" cy="1781175"/>
                    </a:xfrm>
                    <a:prstGeom prst="rect">
                      <a:avLst/>
                    </a:prstGeom>
                    <a:noFill/>
                    <a:ln w="9525">
                      <a:noFill/>
                      <a:miter lim="800000"/>
                      <a:headEnd/>
                      <a:tailEnd/>
                    </a:ln>
                  </pic:spPr>
                </pic:pic>
              </a:graphicData>
            </a:graphic>
          </wp:inline>
        </w:drawing>
      </w:r>
    </w:p>
    <w:p w:rsidR="009553D6" w:rsidRDefault="009553D6">
      <w:pPr>
        <w:rPr>
          <w:rFonts w:asciiTheme="minorHAnsi" w:hAnsiTheme="minorHAnsi" w:cstheme="minorHAnsi"/>
        </w:rPr>
      </w:pPr>
      <w:r>
        <w:rPr>
          <w:rFonts w:asciiTheme="minorHAnsi" w:hAnsiTheme="minorHAnsi" w:cstheme="minorHAnsi"/>
        </w:rPr>
        <w:t>“</w:t>
      </w:r>
      <w:r w:rsidRPr="009553D6">
        <w:rPr>
          <w:rFonts w:asciiTheme="minorHAnsi" w:hAnsiTheme="minorHAnsi" w:cstheme="minorHAnsi"/>
        </w:rPr>
        <w:t>This rebellion would give rise to heroes of its own. However, their stories are tales for another night.</w:t>
      </w:r>
      <w:r>
        <w:rPr>
          <w:rFonts w:asciiTheme="minorHAnsi" w:hAnsiTheme="minorHAnsi" w:cstheme="minorHAnsi"/>
        </w:rPr>
        <w:t>”</w:t>
      </w:r>
    </w:p>
    <w:sectPr w:rsidR="009553D6" w:rsidSect="00AD679B">
      <w:headerReference w:type="default" r:id="rId16"/>
      <w:pgSz w:w="12240" w:h="15840"/>
      <w:pgMar w:top="1440" w:right="1440" w:bottom="1440" w:left="1440" w:header="708" w:footer="708" w:gutter="0"/>
      <w:pgNumType w:start="4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C77" w:rsidRDefault="00A03C77">
      <w:r>
        <w:separator/>
      </w:r>
    </w:p>
  </w:endnote>
  <w:endnote w:type="continuationSeparator" w:id="0">
    <w:p w:rsidR="00A03C77" w:rsidRDefault="00A03C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C77" w:rsidRDefault="00A03C77">
      <w:r>
        <w:separator/>
      </w:r>
    </w:p>
  </w:footnote>
  <w:footnote w:type="continuationSeparator" w:id="0">
    <w:p w:rsidR="00A03C77" w:rsidRDefault="00A03C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28B" w:rsidRDefault="00F34F20">
    <w:pPr>
      <w:rPr>
        <w:color w:val="FFFFFF"/>
      </w:rPr>
    </w:pPr>
    <w:r w:rsidRPr="00F34F20">
      <w:rPr>
        <w:noProof/>
        <w:sz w:val="32"/>
        <w:szCs w:val="32"/>
        <w:lang w:eastAsia="zh-TW"/>
      </w:rPr>
      <w:pict>
        <v:shapetype id="_x0000_t202" coordsize="21600,21600" o:spt="202" path="m,l,21600r21600,l21600,xe">
          <v:stroke joinstyle="miter"/>
          <v:path gradientshapeok="t" o:connecttype="rect"/>
        </v:shapetype>
        <v:shape id="_x0000_s1026"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D4328B" w:rsidRPr="00134184" w:rsidRDefault="00D4328B">
                <w:pPr>
                  <w:jc w:val="right"/>
                  <w:rPr>
                    <w:rFonts w:asciiTheme="minorHAnsi" w:hAnsiTheme="minorHAnsi" w:cstheme="minorHAnsi"/>
                    <w:b/>
                    <w:sz w:val="28"/>
                  </w:rPr>
                </w:pPr>
                <w:r>
                  <w:rPr>
                    <w:rFonts w:asciiTheme="minorHAnsi" w:hAnsiTheme="minorHAnsi" w:cstheme="minorHAnsi"/>
                    <w:b/>
                    <w:sz w:val="28"/>
                  </w:rPr>
                  <w:t>Storyboard</w:t>
                </w:r>
              </w:p>
            </w:txbxContent>
          </v:textbox>
          <w10:wrap anchorx="margin" anchory="margin"/>
        </v:shape>
      </w:pict>
    </w:r>
    <w:r w:rsidRPr="00F34F20">
      <w:rPr>
        <w:noProof/>
        <w:sz w:val="32"/>
        <w:szCs w:val="32"/>
        <w:lang w:eastAsia="zh-TW"/>
      </w:rPr>
      <w:pict>
        <v:shape id="_x0000_s1025" type="#_x0000_t202" style="position:absolute;margin-left:5080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D4328B" w:rsidRDefault="00F34F20">
                <w:pPr>
                  <w:rPr>
                    <w:color w:val="FFFFFF" w:themeColor="background1"/>
                  </w:rPr>
                </w:pPr>
                <w:fldSimple w:instr=" PAGE   \* MERGEFORMAT ">
                  <w:r w:rsidR="003A63C7" w:rsidRPr="003A63C7">
                    <w:rPr>
                      <w:noProof/>
                      <w:color w:val="FFFFFF" w:themeColor="background1"/>
                    </w:rPr>
                    <w:t>41</w:t>
                  </w:r>
                </w:fldSimple>
              </w:p>
            </w:txbxContent>
          </v:textbox>
          <w10:wrap anchorx="page"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noPunctuationKerning/>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A77B3E"/>
    <w:rsid w:val="000D4A0D"/>
    <w:rsid w:val="00134184"/>
    <w:rsid w:val="002C2DB3"/>
    <w:rsid w:val="002D1616"/>
    <w:rsid w:val="003A63C7"/>
    <w:rsid w:val="00492A8E"/>
    <w:rsid w:val="0066049D"/>
    <w:rsid w:val="007841AE"/>
    <w:rsid w:val="009553D6"/>
    <w:rsid w:val="00A03C77"/>
    <w:rsid w:val="00A64576"/>
    <w:rsid w:val="00A77B3E"/>
    <w:rsid w:val="00AD679B"/>
    <w:rsid w:val="00D4328B"/>
    <w:rsid w:val="00F34F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41AE"/>
    <w:rPr>
      <w:color w:val="000000"/>
      <w:sz w:val="22"/>
      <w:szCs w:val="22"/>
    </w:rPr>
  </w:style>
  <w:style w:type="paragraph" w:styleId="Heading1">
    <w:name w:val="heading 1"/>
    <w:basedOn w:val="Normal"/>
    <w:next w:val="Normal"/>
    <w:qFormat/>
    <w:rsid w:val="00EF7B96"/>
    <w:pPr>
      <w:spacing w:before="480"/>
      <w:outlineLvl w:val="0"/>
    </w:pPr>
    <w:rPr>
      <w:b/>
      <w:bCs/>
      <w:color w:val="365F91"/>
      <w:sz w:val="28"/>
      <w:szCs w:val="28"/>
    </w:rPr>
  </w:style>
  <w:style w:type="paragraph" w:styleId="Heading2">
    <w:name w:val="heading 2"/>
    <w:basedOn w:val="Normal"/>
    <w:next w:val="Normal"/>
    <w:qFormat/>
    <w:rsid w:val="00EF7B96"/>
    <w:pPr>
      <w:spacing w:before="200"/>
      <w:outlineLvl w:val="1"/>
    </w:pPr>
    <w:rPr>
      <w:b/>
      <w:bCs/>
      <w:color w:val="4F81BD"/>
      <w:sz w:val="26"/>
      <w:szCs w:val="26"/>
    </w:rPr>
  </w:style>
  <w:style w:type="paragraph" w:styleId="Heading3">
    <w:name w:val="heading 3"/>
    <w:basedOn w:val="Normal"/>
    <w:next w:val="Normal"/>
    <w:qFormat/>
    <w:rsid w:val="00EF7B96"/>
    <w:pPr>
      <w:spacing w:before="200"/>
      <w:outlineLvl w:val="2"/>
    </w:pPr>
    <w:rPr>
      <w:b/>
      <w:bCs/>
      <w:color w:val="4F81BD"/>
    </w:rPr>
  </w:style>
  <w:style w:type="paragraph" w:styleId="Heading4">
    <w:name w:val="heading 4"/>
    <w:basedOn w:val="Normal"/>
    <w:next w:val="Normal"/>
    <w:qFormat/>
    <w:rsid w:val="00EF7B96"/>
    <w:pPr>
      <w:spacing w:before="240" w:after="60"/>
      <w:outlineLvl w:val="3"/>
    </w:pPr>
    <w:rPr>
      <w:b/>
      <w:bCs/>
      <w:sz w:val="28"/>
      <w:szCs w:val="28"/>
    </w:rPr>
  </w:style>
  <w:style w:type="paragraph" w:styleId="Heading5">
    <w:name w:val="heading 5"/>
    <w:basedOn w:val="Normal"/>
    <w:next w:val="Normal"/>
    <w:qFormat/>
    <w:rsid w:val="00EF7B96"/>
    <w:pPr>
      <w:spacing w:before="240" w:after="60"/>
      <w:outlineLvl w:val="4"/>
    </w:pPr>
    <w:rPr>
      <w:b/>
      <w:bCs/>
      <w:i/>
      <w:iCs/>
      <w:sz w:val="26"/>
      <w:szCs w:val="26"/>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34184"/>
    <w:pPr>
      <w:tabs>
        <w:tab w:val="center" w:pos="4680"/>
        <w:tab w:val="right" w:pos="9360"/>
      </w:tabs>
    </w:pPr>
  </w:style>
  <w:style w:type="character" w:customStyle="1" w:styleId="HeaderChar">
    <w:name w:val="Header Char"/>
    <w:basedOn w:val="DefaultParagraphFont"/>
    <w:link w:val="Header"/>
    <w:rsid w:val="00134184"/>
    <w:rPr>
      <w:color w:val="000000"/>
      <w:sz w:val="22"/>
      <w:szCs w:val="22"/>
    </w:rPr>
  </w:style>
  <w:style w:type="paragraph" w:styleId="Footer">
    <w:name w:val="footer"/>
    <w:basedOn w:val="Normal"/>
    <w:link w:val="FooterChar"/>
    <w:rsid w:val="00134184"/>
    <w:pPr>
      <w:tabs>
        <w:tab w:val="center" w:pos="4680"/>
        <w:tab w:val="right" w:pos="9360"/>
      </w:tabs>
    </w:pPr>
  </w:style>
  <w:style w:type="character" w:customStyle="1" w:styleId="FooterChar">
    <w:name w:val="Footer Char"/>
    <w:basedOn w:val="DefaultParagraphFont"/>
    <w:link w:val="Footer"/>
    <w:rsid w:val="00134184"/>
    <w:rPr>
      <w:color w:val="000000"/>
      <w:sz w:val="22"/>
      <w:szCs w:val="22"/>
    </w:rPr>
  </w:style>
  <w:style w:type="paragraph" w:styleId="BalloonText">
    <w:name w:val="Balloon Text"/>
    <w:basedOn w:val="Normal"/>
    <w:link w:val="BalloonTextChar"/>
    <w:rsid w:val="00D4328B"/>
    <w:rPr>
      <w:rFonts w:ascii="Tahoma" w:hAnsi="Tahoma" w:cs="Tahoma"/>
      <w:sz w:val="16"/>
      <w:szCs w:val="16"/>
    </w:rPr>
  </w:style>
  <w:style w:type="character" w:customStyle="1" w:styleId="BalloonTextChar">
    <w:name w:val="Balloon Text Char"/>
    <w:basedOn w:val="DefaultParagraphFont"/>
    <w:link w:val="BalloonText"/>
    <w:rsid w:val="00D4328B"/>
    <w:rPr>
      <w:rFonts w:ascii="Tahoma" w:hAnsi="Tahoma" w:cs="Tahoma"/>
      <w:color w:val="000000"/>
      <w:sz w:val="16"/>
      <w:szCs w:val="16"/>
    </w:rPr>
  </w:style>
  <w:style w:type="character" w:styleId="Hyperlink">
    <w:name w:val="Hyperlink"/>
    <w:basedOn w:val="DefaultParagraphFont"/>
    <w:rsid w:val="00492A8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CISE Department</Company>
  <LinksUpToDate>false</LinksUpToDate>
  <CharactersWithSpaces>1751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pmorgan</dc:creator>
  <cp:lastModifiedBy>Yggdrasil</cp:lastModifiedBy>
  <cp:revision>5</cp:revision>
  <cp:lastPrinted>2011-02-28T09:11:00Z</cp:lastPrinted>
  <dcterms:created xsi:type="dcterms:W3CDTF">2011-02-23T18:21:00Z</dcterms:created>
  <dcterms:modified xsi:type="dcterms:W3CDTF">2011-02-28T09:48:00Z</dcterms:modified>
</cp:coreProperties>
</file>